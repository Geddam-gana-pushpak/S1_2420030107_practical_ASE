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E644" w14:textId="77777777" w:rsidR="00ED4A07" w:rsidRDefault="00821D9C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 w14:textId="77777777" w:rsidR="00ED4A07" w:rsidRDefault="00ED4A07">
      <w:pPr>
        <w:spacing w:after="120"/>
        <w:rPr>
          <w:b/>
        </w:rPr>
      </w:pPr>
    </w:p>
    <w:p w14:paraId="57694B37" w14:textId="1E782030" w:rsidR="00ED4A07" w:rsidRDefault="00821D9C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r w:rsidR="00572729">
        <w:rPr>
          <w:b/>
        </w:rPr>
        <w:t xml:space="preserve">G Gana </w:t>
      </w:r>
      <w:proofErr w:type="spellStart"/>
      <w:r w:rsidR="00572729">
        <w:rPr>
          <w:b/>
        </w:rPr>
        <w:t>Pushapk</w:t>
      </w:r>
      <w:proofErr w:type="spellEnd"/>
    </w:p>
    <w:p w14:paraId="7D775EAF" w14:textId="48B7B055" w:rsidR="00ED4A07" w:rsidRDefault="00821D9C">
      <w:pPr>
        <w:spacing w:after="120"/>
      </w:pPr>
      <w:r>
        <w:rPr>
          <w:b/>
        </w:rPr>
        <w:t>Roll no: 2420030</w:t>
      </w:r>
      <w:r w:rsidR="00572729">
        <w:rPr>
          <w:b/>
        </w:rPr>
        <w:t>107</w:t>
      </w:r>
    </w:p>
    <w:p w14:paraId="67785A61" w14:textId="77777777" w:rsidR="00ED4A07" w:rsidRDefault="00821D9C">
      <w:pPr>
        <w:spacing w:after="120"/>
      </w:pPr>
      <w:r>
        <w:rPr>
          <w:b/>
        </w:rPr>
        <w:t>Section - 1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821D9C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821D9C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821D9C">
      <w:pPr>
        <w:spacing w:after="120"/>
      </w:pPr>
      <w:r>
        <w:t>Download and install Docker Desktop on the system.</w:t>
      </w:r>
    </w:p>
    <w:p w14:paraId="5842CA57" w14:textId="77777777" w:rsidR="00ED4A07" w:rsidRDefault="00821D9C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821D9C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821D9C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821D9C">
      <w:pPr>
        <w:spacing w:after="120"/>
      </w:pPr>
      <w:r>
        <w:t>Create a Dockerfile for the Hello World image:</w:t>
      </w:r>
    </w:p>
    <w:p w14:paraId="711BA469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821D9C">
      <w:pPr>
        <w:spacing w:after="120"/>
      </w:pPr>
      <w:r>
        <w:t>Build the image using the Docker build command:</w:t>
      </w:r>
    </w:p>
    <w:p w14:paraId="48407A6D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CA57A77" w14:textId="77777777" w:rsidR="00ED4A07" w:rsidRDefault="00821D9C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821D9C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821D9C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821D9C">
      <w:pPr>
        <w:spacing w:after="120"/>
      </w:pPr>
      <w:r>
        <w:t>A Docker container is a running instance of a Docker image.</w:t>
      </w:r>
    </w:p>
    <w:p w14:paraId="1DE90BAC" w14:textId="77777777" w:rsidR="00ED4A07" w:rsidRDefault="00821D9C">
      <w:pPr>
        <w:spacing w:after="120"/>
      </w:pPr>
      <w:r>
        <w:t>Run the Ubuntu image interactively using:</w:t>
      </w:r>
    </w:p>
    <w:p w14:paraId="10719510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821D9C">
      <w:r>
        <w:rPr>
          <w:noProof/>
        </w:rPr>
        <w:lastRenderedPageBreak/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821D9C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821D9C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821D9C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821D9C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821D9C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821D9C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821D9C">
      <w:pPr>
        <w:spacing w:after="120"/>
      </w:pPr>
      <w:r>
        <w:t>To display all containers, including stopped containers, use:</w:t>
      </w:r>
    </w:p>
    <w:p w14:paraId="6946CB09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BE80EE1" w14:textId="77777777" w:rsidR="00ED4A07" w:rsidRDefault="00821D9C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821D9C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821D9C">
      <w:pPr>
        <w:spacing w:after="120"/>
      </w:pPr>
      <w:r>
        <w:t>To display the Docker images available on the system, use:</w:t>
      </w:r>
    </w:p>
    <w:p w14:paraId="5DE0291F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821D9C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821D9C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821D9C">
      <w:pPr>
        <w:spacing w:after="120"/>
      </w:pPr>
      <w:r>
        <w:t>To remove a container using its container ID, use:</w:t>
      </w:r>
    </w:p>
    <w:p w14:paraId="1FA876D8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CE3FC03" w14:textId="77777777" w:rsidR="00ED4A07" w:rsidRDefault="00821D9C">
      <w:r>
        <w:rPr>
          <w:noProof/>
        </w:rPr>
        <w:lastRenderedPageBreak/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821D9C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821D9C">
      <w:pPr>
        <w:spacing w:after="120"/>
      </w:pPr>
      <w:r>
        <w:t>To remove an image using its image ID, use:</w:t>
      </w:r>
    </w:p>
    <w:p w14:paraId="3E62C36B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6DEFB7C2" w14:textId="77777777" w:rsidR="00ED4A07" w:rsidRDefault="00821D9C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821D9C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821D9C">
      <w:pPr>
        <w:spacing w:after="120"/>
      </w:pPr>
      <w:r>
        <w:t>Run an Ubuntu container in interactive terminal mode:</w:t>
      </w:r>
    </w:p>
    <w:p w14:paraId="4A2D46B1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821D9C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821D9C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821D9C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1F61" w14:textId="77777777" w:rsidR="00821D9C" w:rsidRDefault="00821D9C">
      <w:pPr>
        <w:spacing w:line="240" w:lineRule="auto"/>
      </w:pPr>
      <w:r>
        <w:separator/>
      </w:r>
    </w:p>
  </w:endnote>
  <w:endnote w:type="continuationSeparator" w:id="0">
    <w:p w14:paraId="23683190" w14:textId="77777777" w:rsidR="00821D9C" w:rsidRDefault="00821D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7AEB" w14:textId="77777777" w:rsidR="00821D9C" w:rsidRDefault="00821D9C">
      <w:pPr>
        <w:spacing w:after="0"/>
      </w:pPr>
      <w:r>
        <w:separator/>
      </w:r>
    </w:p>
  </w:footnote>
  <w:footnote w:type="continuationSeparator" w:id="0">
    <w:p w14:paraId="641AB197" w14:textId="77777777" w:rsidR="00821D9C" w:rsidRDefault="00821D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2729"/>
    <w:rsid w:val="005F3255"/>
    <w:rsid w:val="00821D9C"/>
    <w:rsid w:val="00AA1D8D"/>
    <w:rsid w:val="00B47730"/>
    <w:rsid w:val="00CB0664"/>
    <w:rsid w:val="00D27ED6"/>
    <w:rsid w:val="00DC7565"/>
    <w:rsid w:val="00DE1CFD"/>
    <w:rsid w:val="00ED4A0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1720</Characters>
  <Application>Microsoft Office Word</Application>
  <DocSecurity>4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Geddam Gana Pushpak Reddy</cp:lastModifiedBy>
  <cp:revision>2</cp:revision>
  <dcterms:created xsi:type="dcterms:W3CDTF">2026-10-05T03:34:00Z</dcterms:created>
  <dcterms:modified xsi:type="dcterms:W3CDTF">2026-10-05T03:34:00Z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