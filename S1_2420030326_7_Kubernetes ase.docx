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0979" w14:textId="77777777" w:rsidR="005677EC" w:rsidRDefault="006F2C14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0AFB5149" w14:textId="77777777" w:rsidR="005677EC" w:rsidRDefault="005677EC">
      <w:pPr>
        <w:keepLines/>
        <w:rPr>
          <w:rFonts w:ascii="Times New Roman" w:hAnsi="Times New Roman" w:cs="Times New Roman"/>
        </w:rPr>
      </w:pPr>
    </w:p>
    <w:p w14:paraId="666A0754" w14:textId="031E842C" w:rsidR="005677EC" w:rsidRDefault="006F2C14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696A7D">
        <w:rPr>
          <w:rFonts w:ascii="Times New Roman" w:hAnsi="Times New Roman" w:cs="Times New Roman"/>
        </w:rPr>
        <w:t>G Gana Pushpak</w:t>
      </w:r>
    </w:p>
    <w:p w14:paraId="0CA808FF" w14:textId="0BAA0EAC" w:rsidR="005677EC" w:rsidRDefault="006F2C14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696A7D">
        <w:rPr>
          <w:rFonts w:ascii="Times New Roman" w:hAnsi="Times New Roman" w:cs="Times New Roman"/>
        </w:rPr>
        <w:t>107</w:t>
      </w:r>
    </w:p>
    <w:p w14:paraId="256DCC32" w14:textId="77777777" w:rsidR="005677EC" w:rsidRDefault="006F2C14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003F5E6E" w14:textId="77777777" w:rsidR="005677EC" w:rsidRDefault="005677EC">
      <w:pPr>
        <w:keepLines/>
        <w:rPr>
          <w:rFonts w:ascii="Times New Roman" w:hAnsi="Times New Roman" w:cs="Times New Roman"/>
        </w:rPr>
      </w:pPr>
    </w:p>
    <w:p w14:paraId="1A164149" w14:textId="77777777" w:rsidR="005677EC" w:rsidRDefault="006F2C14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62D33E26" w14:textId="77777777" w:rsidR="005677EC" w:rsidRDefault="006F2C1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5D041B97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01A34F78" w14:textId="77777777" w:rsidR="005677EC" w:rsidRDefault="006F2C1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712C5960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4D6DAD37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039AE73C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68A58A83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31BFB9C1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2345E5C0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DD898F3" wp14:editId="7970AE77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B8E9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A41AB65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2E205BC" wp14:editId="6402FCE6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18FB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79204679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63C825F" w14:textId="77777777" w:rsidR="005677EC" w:rsidRDefault="006F2C1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r>
        <w:rPr>
          <w:rFonts w:ascii="Times New Roman" w:hAnsi="Times New Roman" w:cs="Times New Roman"/>
          <w:b/>
        </w:rPr>
        <w:t>kubectl</w:t>
      </w:r>
    </w:p>
    <w:p w14:paraId="3A625E70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6ACDC60D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1ACEA48" wp14:editId="41A4A71F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D8FB" w14:textId="77777777" w:rsidR="005677EC" w:rsidRDefault="006F2C1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2718038E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5F4D277D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2DF0DC80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4AC175E" wp14:editId="39095973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D82B" w14:textId="77777777" w:rsidR="005677EC" w:rsidRDefault="006F2C1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3B3CAFE8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2235194C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6A182D0F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3C8577FC" w14:textId="77777777" w:rsidR="005677EC" w:rsidRDefault="005677EC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6758C8B9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6B9649F" wp14:editId="01560B6C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95AAA" w14:textId="77777777" w:rsidR="005677EC" w:rsidRDefault="006F2C1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6BB81674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10425329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5B7CF87A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64553D14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D00D1AD" wp14:editId="0378B078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2386" w14:textId="77777777" w:rsidR="005677EC" w:rsidRDefault="005677EC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07009DCE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816A9A2" wp14:editId="287694FA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9E4F" w14:textId="77777777" w:rsidR="005677EC" w:rsidRDefault="006F2C1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08701891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4F6B1A50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5ADD4C46" w14:textId="77777777" w:rsidR="005677EC" w:rsidRDefault="006F2C1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76C3F1C4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561EF253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7C433962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39FD5FA2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83E0E97" wp14:editId="2FC2938B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AD95" w14:textId="77777777" w:rsidR="005677EC" w:rsidRDefault="006F2C1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73F1FDE6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25A6596A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79C110E5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EB215C7" w14:textId="77777777" w:rsidR="005677EC" w:rsidRDefault="006F2C1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6A3096C" wp14:editId="47AD4A7A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6569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71113932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E0F06C8" wp14:editId="0184060B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1B04" w14:textId="77777777" w:rsidR="005677EC" w:rsidRDefault="006F2C1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7D3538FF" w14:textId="77777777" w:rsidR="005677EC" w:rsidRDefault="006F2C1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5677EC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A7BDB" w14:textId="77777777" w:rsidR="006F2C14" w:rsidRDefault="006F2C14">
      <w:pPr>
        <w:spacing w:line="240" w:lineRule="auto"/>
      </w:pPr>
      <w:r>
        <w:separator/>
      </w:r>
    </w:p>
  </w:endnote>
  <w:endnote w:type="continuationSeparator" w:id="0">
    <w:p w14:paraId="42A6E58F" w14:textId="77777777" w:rsidR="006F2C14" w:rsidRDefault="006F2C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C10C" w14:textId="77777777" w:rsidR="006F2C14" w:rsidRDefault="006F2C14">
      <w:pPr>
        <w:spacing w:after="0"/>
      </w:pPr>
      <w:r>
        <w:separator/>
      </w:r>
    </w:p>
  </w:footnote>
  <w:footnote w:type="continuationSeparator" w:id="0">
    <w:p w14:paraId="5197E68C" w14:textId="77777777" w:rsidR="006F2C14" w:rsidRDefault="006F2C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50925827">
    <w:abstractNumId w:val="5"/>
  </w:num>
  <w:num w:numId="2" w16cid:durableId="1512406119">
    <w:abstractNumId w:val="3"/>
  </w:num>
  <w:num w:numId="3" w16cid:durableId="1392969928">
    <w:abstractNumId w:val="2"/>
  </w:num>
  <w:num w:numId="4" w16cid:durableId="1376585048">
    <w:abstractNumId w:val="4"/>
  </w:num>
  <w:num w:numId="5" w16cid:durableId="2096900815">
    <w:abstractNumId w:val="1"/>
  </w:num>
  <w:num w:numId="6" w16cid:durableId="31661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173F"/>
    <w:rsid w:val="005677EC"/>
    <w:rsid w:val="00695F93"/>
    <w:rsid w:val="00696A7D"/>
    <w:rsid w:val="006F2C14"/>
    <w:rsid w:val="00956759"/>
    <w:rsid w:val="00965B69"/>
    <w:rsid w:val="00AA1D8D"/>
    <w:rsid w:val="00AE1A6E"/>
    <w:rsid w:val="00AF210E"/>
    <w:rsid w:val="00B47730"/>
    <w:rsid w:val="00C944E7"/>
    <w:rsid w:val="00CB0664"/>
    <w:rsid w:val="00CF1C41"/>
    <w:rsid w:val="00D77A8C"/>
    <w:rsid w:val="00DA1343"/>
    <w:rsid w:val="00F33258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8121A"/>
  <w14:defaultImageDpi w14:val="300"/>
  <w15:docId w15:val="{04164653-DE0B-4521-BDE2-C365C467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Geddam Gana Pushpak Reddy</cp:lastModifiedBy>
  <cp:revision>3</cp:revision>
  <dcterms:created xsi:type="dcterms:W3CDTF">2026-10-05T03:39:00Z</dcterms:created>
  <dcterms:modified xsi:type="dcterms:W3CDTF">2026-10-05T04:04:00Z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